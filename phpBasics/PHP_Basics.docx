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207C6A41" wp14:textId="77777777">
      <w:pPr>
        <w:pStyle w:val="36"/>
        <w:jc w:val="center"/>
      </w:pPr>
      <w:r>
        <w:t>PHP Practice Plan: Variables to Namespaces</w:t>
      </w:r>
    </w:p>
    <w:p xmlns:wp14="http://schemas.microsoft.com/office/word/2010/wordml" w14:paraId="7B0650B3" wp14:textId="77777777">
      <w:pPr>
        <w:pStyle w:val="3"/>
      </w:pPr>
      <w:r>
        <w:rPr>
          <w:rFonts w:hint="default"/>
          <w:lang w:val="en-US"/>
        </w:rPr>
        <w:t xml:space="preserve">Git </w:t>
      </w:r>
      <w:r>
        <w:t>Commit Message Format</w:t>
      </w:r>
    </w:p>
    <w:p xmlns:wp14="http://schemas.microsoft.com/office/word/2010/wordml" w14:paraId="19607E27" wp14:textId="77777777">
      <w:r>
        <w:rPr>
          <w:b/>
        </w:rPr>
        <w:t>[ID] - [Topic]: [Brief description of work]</w:t>
      </w:r>
    </w:p>
    <w:p xmlns:wp14="http://schemas.microsoft.com/office/word/2010/wordml" w14:paraId="0C7FDBED" wp14:textId="77777777">
      <w:pPr>
        <w:pStyle w:val="156"/>
      </w:pPr>
      <w:r>
        <w:t>Example: PHP-001 - Variables: Defined string and integer variables</w:t>
      </w:r>
    </w:p>
    <w:p xmlns:wp14="http://schemas.microsoft.com/office/word/2010/wordml" w14:paraId="0FB83783" wp14:textId="77777777">
      <w:r>
        <w:br w:type="page"/>
      </w:r>
    </w:p>
    <w:p xmlns:wp14="http://schemas.microsoft.com/office/word/2010/wordml" w14:paraId="6011F316" wp14:textId="77777777">
      <w:pPr>
        <w:pStyle w:val="2"/>
      </w:pPr>
      <w:r>
        <w:rPr>
          <w:lang w:val="en-US"/>
        </w:rPr>
        <w:t xml:space="preserve">Practice </w:t>
      </w:r>
      <w:r>
        <w:t>1: Basics &amp; Variables</w:t>
      </w:r>
    </w:p>
    <w:p xmlns:wp14="http://schemas.microsoft.com/office/word/2010/wordml" w14:paraId="3C360CD8" wp14:textId="77777777">
      <w:r>
        <w:rPr>
          <w:i/>
        </w:rPr>
        <w:t>Focus: Syntax, Variables, Data Types, Output</w:t>
      </w:r>
    </w:p>
    <w:p xmlns:wp14="http://schemas.microsoft.com/office/word/2010/wordml" w14:paraId="6ABEB79C" wp14:textId="77777777">
      <w:pPr>
        <w:pStyle w:val="3"/>
      </w:pPr>
      <w:r>
        <w:t>Task ID: PHP-001</w:t>
      </w:r>
      <w:bookmarkStart w:name="_GoBack" w:id="0"/>
      <w:bookmarkEnd w:id="0"/>
    </w:p>
    <w:p xmlns:wp14="http://schemas.microsoft.com/office/word/2010/wordml" w14:paraId="5C10243B" wp14:textId="77777777">
      <w:pPr>
        <w:pStyle w:val="23"/>
      </w:pPr>
      <w:r>
        <w:rPr>
          <w:b/>
        </w:rPr>
        <w:t xml:space="preserve">Objective: </w:t>
      </w:r>
      <w:r>
        <w:t>Define variables for different data types (String, Integer, Float, Boolean, Array, Null) and output them.</w:t>
      </w:r>
    </w:p>
    <w:p xmlns:wp14="http://schemas.microsoft.com/office/word/2010/wordml" w14:paraId="5B353128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79961A3E" wp14:textId="77777777">
      <w:pPr>
        <w:pStyle w:val="24"/>
      </w:pPr>
      <w:r>
        <w:t>Define a string variable $greeting and an integer variable $year.</w:t>
      </w:r>
    </w:p>
    <w:p xmlns:wp14="http://schemas.microsoft.com/office/word/2010/wordml" w14:paraId="5FE32D2D" wp14:textId="77777777">
      <w:pPr>
        <w:pStyle w:val="24"/>
      </w:pPr>
      <w:r>
        <w:t>Use concatenation to print 'Hello, the year is 2024'.</w:t>
      </w:r>
    </w:p>
    <w:p xmlns:wp14="http://schemas.microsoft.com/office/word/2010/wordml" w14:paraId="69E56EC5" wp14:textId="77777777">
      <w:pPr>
        <w:pStyle w:val="24"/>
      </w:pPr>
      <w:r>
        <w:t>Define a boolean variable $isActive and print it.</w:t>
      </w:r>
    </w:p>
    <w:p xmlns:wp14="http://schemas.microsoft.com/office/word/2010/wordml" w14:paraId="7AC78913" wp14:textId="77777777">
      <w:pPr>
        <w:pStyle w:val="4"/>
      </w:pPr>
      <w:r>
        <w:t>Example Snippet:</w:t>
      </w:r>
    </w:p>
    <w:p xmlns:wp14="http://schemas.microsoft.com/office/word/2010/wordml" w14:paraId="76C2AC88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$productName = "Laptop"; // String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$price = 450.50;         // Float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$quantity = 5;           // Integer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$inStock = true;         // Boolean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Concatenation example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"The product " . $productName . " costs $" . $price;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0711A09C" wp14:textId="77777777">
      <w:r>
        <w:t>__________________________________________________</w:t>
      </w:r>
    </w:p>
    <w:p xmlns:wp14="http://schemas.microsoft.com/office/word/2010/wordml" w14:paraId="295F5570" wp14:textId="77777777">
      <w:pPr>
        <w:pStyle w:val="3"/>
      </w:pPr>
      <w:r>
        <w:t>Task ID: PHP-002</w:t>
      </w:r>
    </w:p>
    <w:p xmlns:wp14="http://schemas.microsoft.com/office/word/2010/wordml" w14:paraId="5E583077" wp14:textId="77777777">
      <w:pPr>
        <w:pStyle w:val="23"/>
      </w:pPr>
      <w:r>
        <w:rPr>
          <w:b/>
        </w:rPr>
        <w:t xml:space="preserve">Objective: </w:t>
      </w:r>
      <w:r>
        <w:t>Understanding Arrays and Debugging.</w:t>
      </w:r>
    </w:p>
    <w:p xmlns:wp14="http://schemas.microsoft.com/office/word/2010/wordml" w14:paraId="68E53272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17BDBDE2" wp14:textId="77777777">
      <w:pPr>
        <w:pStyle w:val="24"/>
      </w:pPr>
      <w:r>
        <w:t>Create an associative array describing a person (Name, Age, Skills).</w:t>
      </w:r>
    </w:p>
    <w:p xmlns:wp14="http://schemas.microsoft.com/office/word/2010/wordml" w14:paraId="29473A93" wp14:textId="77777777">
      <w:pPr>
        <w:pStyle w:val="24"/>
      </w:pPr>
      <w:r>
        <w:t>Use print_r to show the raw structure.</w:t>
      </w:r>
    </w:p>
    <w:p xmlns:wp14="http://schemas.microsoft.com/office/word/2010/wordml" w14:paraId="00CD7A3D" wp14:textId="77777777">
      <w:pPr>
        <w:pStyle w:val="24"/>
      </w:pPr>
      <w:r>
        <w:t>Use var_dump to show data types and lengths.</w:t>
      </w:r>
    </w:p>
    <w:p xmlns:wp14="http://schemas.microsoft.com/office/word/2010/wordml" w14:paraId="5D581493" wp14:textId="77777777">
      <w:pPr>
        <w:pStyle w:val="4"/>
      </w:pPr>
      <w:r>
        <w:t>Example Snippet:</w:t>
      </w:r>
    </w:p>
    <w:p xmlns:wp14="http://schemas.microsoft.com/office/word/2010/wordml" w14:paraId="11E6F9AB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$student = [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"name" =&gt; "Rahul",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"age" =&gt; 23,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"skills" =&gt; ["PHP", "HTML", "CSS"]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];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"&lt;pre&gt;"; // Formatting for readability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print_r($student);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"&lt;/pre&gt;";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07863C21" wp14:textId="77777777">
      <w:r>
        <w:t>__________________________________________________</w:t>
      </w:r>
    </w:p>
    <w:p xmlns:wp14="http://schemas.microsoft.com/office/word/2010/wordml" w14:paraId="2C1AE32F" wp14:textId="77777777">
      <w:r>
        <w:br w:type="page"/>
      </w:r>
    </w:p>
    <w:p xmlns:wp14="http://schemas.microsoft.com/office/word/2010/wordml" w14:paraId="6C3E9098" wp14:textId="77777777">
      <w:pPr>
        <w:pStyle w:val="2"/>
      </w:pPr>
      <w:r>
        <w:rPr>
          <w:lang w:val="en-US"/>
        </w:rPr>
        <w:t xml:space="preserve">Practice </w:t>
      </w:r>
      <w:r>
        <w:t>2: Control Structures &amp; Loops</w:t>
      </w:r>
    </w:p>
    <w:p xmlns:wp14="http://schemas.microsoft.com/office/word/2010/wordml" w14:paraId="4CA85DFC" wp14:textId="77777777">
      <w:r>
        <w:rPr>
          <w:i/>
        </w:rPr>
        <w:t>Focus: Logic flow, Repetition</w:t>
      </w:r>
    </w:p>
    <w:p xmlns:wp14="http://schemas.microsoft.com/office/word/2010/wordml" w14:paraId="3C532970" wp14:textId="77777777">
      <w:pPr>
        <w:pStyle w:val="3"/>
      </w:pPr>
      <w:r>
        <w:t>Task ID: PHP-003</w:t>
      </w:r>
    </w:p>
    <w:p xmlns:wp14="http://schemas.microsoft.com/office/word/2010/wordml" w14:paraId="71DC40E4" wp14:textId="77777777">
      <w:pPr>
        <w:pStyle w:val="23"/>
      </w:pPr>
      <w:r>
        <w:rPr>
          <w:b/>
        </w:rPr>
        <w:t xml:space="preserve">Objective: </w:t>
      </w:r>
      <w:r>
        <w:t>Decision making with if, else, and switch.</w:t>
      </w:r>
    </w:p>
    <w:p xmlns:wp14="http://schemas.microsoft.com/office/word/2010/wordml" w14:paraId="576D3205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5680FABF" wp14:textId="77777777">
      <w:pPr>
        <w:pStyle w:val="24"/>
      </w:pPr>
      <w:r>
        <w:t>Create a variable $marks. Write an if-elseif chain to assign a grade (A, B, C, Fail).</w:t>
      </w:r>
    </w:p>
    <w:p xmlns:wp14="http://schemas.microsoft.com/office/word/2010/wordml" w14:paraId="219FD6E9" wp14:textId="77777777">
      <w:pPr>
        <w:pStyle w:val="24"/>
      </w:pPr>
      <w:r>
        <w:t>Create a variable $day. Use switch to print 'Weekend' for Sat/Sun and 'Weekday' for Mon-Fri.</w:t>
      </w:r>
    </w:p>
    <w:p xmlns:wp14="http://schemas.microsoft.com/office/word/2010/wordml" w14:paraId="77D534B1" wp14:textId="77777777">
      <w:pPr>
        <w:pStyle w:val="4"/>
      </w:pPr>
      <w:r>
        <w:t>Example Snippet:</w:t>
      </w:r>
    </w:p>
    <w:p xmlns:wp14="http://schemas.microsoft.com/office/word/2010/wordml" w14:paraId="46462A74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$role = "admin";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switch ($role)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case "admin":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echo "Access to all levels.";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break;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case "editor":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echo "Access to post content.";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break;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default: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echo "Access denied.";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3922D2F2" wp14:textId="77777777">
      <w:r>
        <w:t>__________________________________________________</w:t>
      </w:r>
    </w:p>
    <w:p xmlns:wp14="http://schemas.microsoft.com/office/word/2010/wordml" w14:paraId="6AC013DB" wp14:textId="77777777">
      <w:pPr>
        <w:pStyle w:val="3"/>
      </w:pPr>
      <w:r>
        <w:t>Task ID: PHP-004</w:t>
      </w:r>
    </w:p>
    <w:p xmlns:wp14="http://schemas.microsoft.com/office/word/2010/wordml" w14:paraId="2A7A9B6E" wp14:textId="77777777">
      <w:pPr>
        <w:pStyle w:val="23"/>
      </w:pPr>
      <w:r>
        <w:rPr>
          <w:b/>
        </w:rPr>
        <w:t xml:space="preserve">Objective: </w:t>
      </w:r>
      <w:r>
        <w:t>Iteration using for, while, and foreach.</w:t>
      </w:r>
    </w:p>
    <w:p xmlns:wp14="http://schemas.microsoft.com/office/word/2010/wordml" w14:paraId="593A3A27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6365D6B8" wp14:textId="77777777">
      <w:pPr>
        <w:pStyle w:val="24"/>
      </w:pPr>
      <w:r>
        <w:t>Use for loop to print a multiplication table for 5.</w:t>
      </w:r>
    </w:p>
    <w:p xmlns:wp14="http://schemas.microsoft.com/office/word/2010/wordml" w14:paraId="17BCD898" wp14:textId="77777777">
      <w:pPr>
        <w:pStyle w:val="24"/>
      </w:pPr>
      <w:r>
        <w:t xml:space="preserve">Use foreach to iterate through the $student array from </w:t>
      </w:r>
      <w:r>
        <w:rPr>
          <w:lang w:val="en-US"/>
        </w:rPr>
        <w:t xml:space="preserve">Practice </w:t>
      </w:r>
      <w:r>
        <w:t>1 and print 'Key: Value'.</w:t>
      </w:r>
    </w:p>
    <w:p xmlns:wp14="http://schemas.microsoft.com/office/word/2010/wordml" w14:paraId="555DAB8D" wp14:textId="77777777">
      <w:pPr>
        <w:pStyle w:val="4"/>
      </w:pPr>
      <w:r>
        <w:t>Example Snippet:</w:t>
      </w:r>
    </w:p>
    <w:p xmlns:wp14="http://schemas.microsoft.com/office/word/2010/wordml" w14:paraId="19DD76F6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Foreach example with associative array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$prices = ["Apple" =&gt; 120, "Banana" =&gt; 60, "Mango" =&gt; 150];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foreach ($prices as $fruit =&gt; $price)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echo "The price of $fruit is Rs. $price &lt;br&gt;";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3596B1E6" wp14:textId="77777777">
      <w:r>
        <w:t>__________________________________________________</w:t>
      </w:r>
    </w:p>
    <w:p xmlns:wp14="http://schemas.microsoft.com/office/word/2010/wordml" w14:paraId="0FC4319B" wp14:textId="77777777">
      <w:r>
        <w:br w:type="page"/>
      </w:r>
    </w:p>
    <w:p xmlns:wp14="http://schemas.microsoft.com/office/word/2010/wordml" w14:paraId="45CA77CD" wp14:textId="77777777">
      <w:pPr>
        <w:pStyle w:val="2"/>
      </w:pPr>
      <w:r>
        <w:rPr>
          <w:lang w:val="en-US"/>
        </w:rPr>
        <w:t xml:space="preserve">Practice </w:t>
      </w:r>
      <w:r>
        <w:t>3: Functions &amp; Pre-defined Functions</w:t>
      </w:r>
    </w:p>
    <w:p xmlns:wp14="http://schemas.microsoft.com/office/word/2010/wordml" w14:paraId="3F8D8EF3" wp14:textId="77777777">
      <w:r>
        <w:rPr>
          <w:i/>
        </w:rPr>
        <w:t>Focus: Modularity, Built-in helpers</w:t>
      </w:r>
    </w:p>
    <w:p xmlns:wp14="http://schemas.microsoft.com/office/word/2010/wordml" w14:paraId="7D56FDD6" wp14:textId="77777777">
      <w:pPr>
        <w:pStyle w:val="3"/>
      </w:pPr>
      <w:r>
        <w:t>Task ID: PHP-005</w:t>
      </w:r>
    </w:p>
    <w:p xmlns:wp14="http://schemas.microsoft.com/office/word/2010/wordml" w14:paraId="26B41A5F" wp14:textId="77777777">
      <w:pPr>
        <w:pStyle w:val="23"/>
      </w:pPr>
      <w:r>
        <w:rPr>
          <w:b/>
        </w:rPr>
        <w:t xml:space="preserve">Objective: </w:t>
      </w:r>
      <w:r>
        <w:t>Custom functions with strict types and scope.</w:t>
      </w:r>
    </w:p>
    <w:p xmlns:wp14="http://schemas.microsoft.com/office/word/2010/wordml" w14:paraId="65FF12B9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2AA23F72" wp14:textId="77777777">
      <w:pPr>
        <w:pStyle w:val="24"/>
      </w:pPr>
      <w:r>
        <w:t>Enable strict types: declare(strict_types=1);</w:t>
      </w:r>
    </w:p>
    <w:p xmlns:wp14="http://schemas.microsoft.com/office/word/2010/wordml" w14:paraId="6237F0B9" wp14:textId="77777777">
      <w:pPr>
        <w:pStyle w:val="24"/>
      </w:pPr>
      <w:r>
        <w:t>Create a function calculateTotal(float $price, int $qty): float.</w:t>
      </w:r>
    </w:p>
    <w:p xmlns:wp14="http://schemas.microsoft.com/office/word/2010/wordml" w14:paraId="320BC341" wp14:textId="77777777">
      <w:pPr>
        <w:pStyle w:val="24"/>
      </w:pPr>
      <w:r>
        <w:t>Demonstrate 'Global' vs 'Local' variable scope inside a function.</w:t>
      </w:r>
    </w:p>
    <w:p xmlns:wp14="http://schemas.microsoft.com/office/word/2010/wordml" w14:paraId="56D00033" wp14:textId="77777777">
      <w:pPr>
        <w:pStyle w:val="4"/>
      </w:pPr>
      <w:r>
        <w:t>Example Snippet:</w:t>
      </w:r>
    </w:p>
    <w:p xmlns:wp14="http://schemas.microsoft.com/office/word/2010/wordml" w14:paraId="628D1145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declare(strict_types=1);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function getFullName(string $first, string $last): string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return $first . " " . $last;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getFullName("John", "Doe");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echo getFullName("John", 123); // This would trigger a TypeError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17612BCA" wp14:textId="77777777">
      <w:r>
        <w:t>__________________________________________________</w:t>
      </w:r>
    </w:p>
    <w:p xmlns:wp14="http://schemas.microsoft.com/office/word/2010/wordml" w14:paraId="3D5BCED6" wp14:textId="77777777">
      <w:pPr>
        <w:pStyle w:val="3"/>
      </w:pPr>
      <w:r>
        <w:t>Task ID: PHP-006</w:t>
      </w:r>
    </w:p>
    <w:p xmlns:wp14="http://schemas.microsoft.com/office/word/2010/wordml" w14:paraId="02B55F44" wp14:textId="77777777">
      <w:pPr>
        <w:pStyle w:val="23"/>
      </w:pPr>
      <w:r>
        <w:rPr>
          <w:b/>
        </w:rPr>
        <w:t xml:space="preserve">Objective: </w:t>
      </w:r>
      <w:r>
        <w:t>Master commonly used built-in functions.</w:t>
      </w:r>
    </w:p>
    <w:p xmlns:wp14="http://schemas.microsoft.com/office/word/2010/wordml" w14:paraId="6FDBF2A0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6FDABF45" wp14:textId="77777777">
      <w:pPr>
        <w:pStyle w:val="24"/>
      </w:pPr>
      <w:r>
        <w:t>String: Create a string '  Hello World  '. Trim it, convert to lowercase, and replace 'World' with 'PHP'.</w:t>
      </w:r>
    </w:p>
    <w:p xmlns:wp14="http://schemas.microsoft.com/office/word/2010/wordml" w14:paraId="05E57D85" wp14:textId="77777777">
      <w:pPr>
        <w:pStyle w:val="24"/>
      </w:pPr>
      <w:r>
        <w:t>Array: Create an array of numbers. Check if '5' exists (in_array), add a number (array_push), and merge it with another array (array_merge).</w:t>
      </w:r>
    </w:p>
    <w:p xmlns:wp14="http://schemas.microsoft.com/office/word/2010/wordml" w14:paraId="02BB02C7" wp14:textId="77777777">
      <w:pPr>
        <w:pStyle w:val="4"/>
      </w:pPr>
      <w:r>
        <w:t>Example Snippet:</w:t>
      </w:r>
    </w:p>
    <w:p xmlns:wp14="http://schemas.microsoft.com/office/word/2010/wordml" w14:paraId="0D93B5E9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$email = "  User@Example.com  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$cleanEmail = strtolower(trim($email)); // "user@example.com"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$files = ["image.jpg", "script.js", "style.css"];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$parts = explode(".", $files[0]); // Returns ["image", "jpg"]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4588D662" wp14:textId="77777777">
      <w:r>
        <w:t>__________________________________________________</w:t>
      </w:r>
    </w:p>
    <w:p xmlns:wp14="http://schemas.microsoft.com/office/word/2010/wordml" w14:paraId="118FF3DA" wp14:textId="77777777">
      <w:r>
        <w:br w:type="page"/>
      </w:r>
    </w:p>
    <w:p xmlns:wp14="http://schemas.microsoft.com/office/word/2010/wordml" w14:paraId="07EDA3B6" wp14:textId="77777777">
      <w:pPr>
        <w:pStyle w:val="2"/>
      </w:pPr>
      <w:r>
        <w:rPr>
          <w:lang w:val="en-US"/>
        </w:rPr>
        <w:t xml:space="preserve">Practice </w:t>
      </w:r>
      <w:r>
        <w:t>4: OOP - Basics</w:t>
      </w:r>
    </w:p>
    <w:p xmlns:wp14="http://schemas.microsoft.com/office/word/2010/wordml" w14:paraId="45A46A32" wp14:textId="77777777">
      <w:r>
        <w:rPr>
          <w:i/>
        </w:rPr>
        <w:t>Focus: Classes, Objects, Properties, Methods</w:t>
      </w:r>
    </w:p>
    <w:p xmlns:wp14="http://schemas.microsoft.com/office/word/2010/wordml" w14:paraId="7CDA69EB" wp14:textId="77777777">
      <w:pPr>
        <w:pStyle w:val="3"/>
      </w:pPr>
      <w:r>
        <w:t>Task ID: PHP-007</w:t>
      </w:r>
    </w:p>
    <w:p xmlns:wp14="http://schemas.microsoft.com/office/word/2010/wordml" w14:paraId="776D16EA" wp14:textId="77777777">
      <w:pPr>
        <w:pStyle w:val="23"/>
      </w:pPr>
      <w:r>
        <w:rPr>
          <w:b/>
        </w:rPr>
        <w:t xml:space="preserve">Objective: </w:t>
      </w:r>
      <w:r>
        <w:t>Define a Class with Constructor.</w:t>
      </w:r>
    </w:p>
    <w:p xmlns:wp14="http://schemas.microsoft.com/office/word/2010/wordml" w14:paraId="431F05DB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45C3FF3D" wp14:textId="77777777">
      <w:pPr>
        <w:pStyle w:val="24"/>
      </w:pPr>
      <w:r>
        <w:t>Create a class Employee.</w:t>
      </w:r>
    </w:p>
    <w:p xmlns:wp14="http://schemas.microsoft.com/office/word/2010/wordml" w14:paraId="1E6716F9" wp14:textId="77777777">
      <w:pPr>
        <w:pStyle w:val="24"/>
      </w:pPr>
      <w:r>
        <w:t>Define properties: public $name, private $salary.</w:t>
      </w:r>
    </w:p>
    <w:p xmlns:wp14="http://schemas.microsoft.com/office/word/2010/wordml" w14:paraId="3EE9E801" wp14:textId="77777777">
      <w:pPr>
        <w:pStyle w:val="24"/>
      </w:pPr>
      <w:r>
        <w:t>Create a __construct() method to initialize name and salary when the object is created.</w:t>
      </w:r>
    </w:p>
    <w:p xmlns:wp14="http://schemas.microsoft.com/office/word/2010/wordml" w14:paraId="560C739D" wp14:textId="77777777">
      <w:pPr>
        <w:pStyle w:val="4"/>
      </w:pPr>
      <w:r>
        <w:t>Example Snippet:</w:t>
      </w:r>
    </w:p>
    <w:p xmlns:wp14="http://schemas.microsoft.com/office/word/2010/wordml" w14:paraId="2D3565E0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class Product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$name;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$price;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function __construct($name, $price)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$this-&gt;name = $name;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$this-&gt;price = $price;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79CE288F" wp14:textId="77777777">
      <w:r>
        <w:t>__________________________________________________</w:t>
      </w:r>
    </w:p>
    <w:p xmlns:wp14="http://schemas.microsoft.com/office/word/2010/wordml" w14:paraId="132D6CDF" wp14:textId="77777777">
      <w:pPr>
        <w:pStyle w:val="3"/>
      </w:pPr>
      <w:r>
        <w:t>Task ID: PHP-008</w:t>
      </w:r>
    </w:p>
    <w:p xmlns:wp14="http://schemas.microsoft.com/office/word/2010/wordml" w14:paraId="2E60A82C" wp14:textId="77777777">
      <w:pPr>
        <w:pStyle w:val="23"/>
      </w:pPr>
      <w:r>
        <w:rPr>
          <w:b/>
        </w:rPr>
        <w:t xml:space="preserve">Objective: </w:t>
      </w:r>
      <w:r>
        <w:t>Getters and Setters (Encapsulation).</w:t>
      </w:r>
    </w:p>
    <w:p xmlns:wp14="http://schemas.microsoft.com/office/word/2010/wordml" w14:paraId="43004924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28AEF26D" wp14:textId="77777777">
      <w:pPr>
        <w:pStyle w:val="24"/>
      </w:pPr>
      <w:r>
        <w:t>In Employee, add a public method getSalary() to return the private salary.</w:t>
      </w:r>
    </w:p>
    <w:p xmlns:wp14="http://schemas.microsoft.com/office/word/2010/wordml" w14:paraId="13289E52" wp14:textId="77777777">
      <w:pPr>
        <w:pStyle w:val="24"/>
      </w:pPr>
      <w:r>
        <w:t>Add a public method setSalary($amount) that only updates the salary if $amount is positive.</w:t>
      </w:r>
    </w:p>
    <w:p xmlns:wp14="http://schemas.microsoft.com/office/word/2010/wordml" w14:paraId="14424366" wp14:textId="77777777">
      <w:pPr>
        <w:pStyle w:val="4"/>
      </w:pPr>
      <w:r>
        <w:t>Example Snippet:</w:t>
      </w:r>
    </w:p>
    <w:p xmlns:wp14="http://schemas.microsoft.com/office/word/2010/wordml" w14:paraId="1CB302E5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Inside class Employee...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public function setSalary($amount)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if ($amount &gt; 0)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$this-&gt;salary = $amount;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} else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echo "Invalid salary amount.";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2C9CB173" wp14:textId="77777777">
      <w:r>
        <w:t>__________________________________________________</w:t>
      </w:r>
    </w:p>
    <w:p xmlns:wp14="http://schemas.microsoft.com/office/word/2010/wordml" w14:paraId="51D26C2B" wp14:textId="77777777">
      <w:r>
        <w:br w:type="page"/>
      </w:r>
    </w:p>
    <w:p xmlns:wp14="http://schemas.microsoft.com/office/word/2010/wordml" w14:paraId="0657E5A2" wp14:textId="77777777">
      <w:pPr>
        <w:pStyle w:val="2"/>
      </w:pPr>
      <w:r>
        <w:rPr>
          <w:lang w:val="en-US"/>
        </w:rPr>
        <w:t xml:space="preserve">Practice </w:t>
      </w:r>
      <w:r>
        <w:t>5: OOP - Advanced &amp; Magic Methods</w:t>
      </w:r>
    </w:p>
    <w:p xmlns:wp14="http://schemas.microsoft.com/office/word/2010/wordml" w14:paraId="7F9D629B" wp14:textId="77777777">
      <w:r>
        <w:rPr>
          <w:i/>
        </w:rPr>
        <w:t>Focus: Inheritance, Magic Methods</w:t>
      </w:r>
    </w:p>
    <w:p xmlns:wp14="http://schemas.microsoft.com/office/word/2010/wordml" w14:paraId="6EA1C0D5" wp14:textId="77777777">
      <w:pPr>
        <w:pStyle w:val="3"/>
      </w:pPr>
      <w:r>
        <w:t>Task ID: PHP-009</w:t>
      </w:r>
    </w:p>
    <w:p xmlns:wp14="http://schemas.microsoft.com/office/word/2010/wordml" w14:paraId="7621A93A" wp14:textId="77777777">
      <w:pPr>
        <w:pStyle w:val="23"/>
      </w:pPr>
      <w:r>
        <w:rPr>
          <w:b/>
        </w:rPr>
        <w:t xml:space="preserve">Objective: </w:t>
      </w:r>
      <w:r>
        <w:t>Inheritance.</w:t>
      </w:r>
    </w:p>
    <w:p xmlns:wp14="http://schemas.microsoft.com/office/word/2010/wordml" w14:paraId="0696E539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20B6D86D" wp14:textId="77777777">
      <w:pPr>
        <w:pStyle w:val="24"/>
      </w:pPr>
      <w:r>
        <w:t>Create a class Manager that extends Employee.</w:t>
      </w:r>
    </w:p>
    <w:p xmlns:wp14="http://schemas.microsoft.com/office/word/2010/wordml" w14:paraId="45F6D156" wp14:textId="77777777">
      <w:pPr>
        <w:pStyle w:val="24"/>
      </w:pPr>
      <w:r>
        <w:t>Add a property $department specific to Manager.</w:t>
      </w:r>
    </w:p>
    <w:p xmlns:wp14="http://schemas.microsoft.com/office/word/2010/wordml" w14:paraId="2473263C" wp14:textId="77777777">
      <w:pPr>
        <w:pStyle w:val="24"/>
      </w:pPr>
      <w:r>
        <w:t>Override a method (e.g., getDetails) to include the department name.</w:t>
      </w:r>
    </w:p>
    <w:p xmlns:wp14="http://schemas.microsoft.com/office/word/2010/wordml" w14:paraId="31EC7AB1" wp14:textId="77777777">
      <w:pPr>
        <w:pStyle w:val="4"/>
      </w:pPr>
      <w:r>
        <w:t>Example Snippet:</w:t>
      </w:r>
    </w:p>
    <w:p xmlns:wp14="http://schemas.microsoft.com/office/word/2010/wordml" w14:paraId="5222E8B3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class Manager extends Employee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$department;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function report()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return $this-&gt;name . " manages the " . $this-&gt;department . " department.";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1605A0E9" wp14:textId="77777777">
      <w:r>
        <w:t>__________________________________________________</w:t>
      </w:r>
    </w:p>
    <w:p xmlns:wp14="http://schemas.microsoft.com/office/word/2010/wordml" w14:paraId="66FF60B2" wp14:textId="77777777">
      <w:pPr>
        <w:pStyle w:val="3"/>
      </w:pPr>
      <w:r>
        <w:t>Task ID: PHP-010</w:t>
      </w:r>
    </w:p>
    <w:p xmlns:wp14="http://schemas.microsoft.com/office/word/2010/wordml" w14:paraId="607405D0" wp14:textId="77777777">
      <w:pPr>
        <w:pStyle w:val="23"/>
      </w:pPr>
      <w:r>
        <w:rPr>
          <w:b/>
        </w:rPr>
        <w:t xml:space="preserve">Objective: </w:t>
      </w:r>
      <w:r>
        <w:t>Magic Methods (__get, __set, __toString).</w:t>
      </w:r>
    </w:p>
    <w:p xmlns:wp14="http://schemas.microsoft.com/office/word/2010/wordml" w14:paraId="4091BEA0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7AD7942E" wp14:textId="77777777">
      <w:pPr>
        <w:pStyle w:val="24"/>
      </w:pPr>
      <w:r>
        <w:t>Add __toString() to return a JSON representation of the object when 'echo $object' is called.</w:t>
      </w:r>
    </w:p>
    <w:p xmlns:wp14="http://schemas.microsoft.com/office/word/2010/wordml" w14:paraId="5C99EFD2" wp14:textId="77777777">
      <w:pPr>
        <w:pStyle w:val="24"/>
      </w:pPr>
      <w:r>
        <w:t>Add __get($property) to handle access to undefined properties.</w:t>
      </w:r>
    </w:p>
    <w:p xmlns:wp14="http://schemas.microsoft.com/office/word/2010/wordml" w14:paraId="2F840138" wp14:textId="77777777">
      <w:pPr>
        <w:pStyle w:val="4"/>
      </w:pPr>
      <w:r>
        <w:t>Example Snippet:</w:t>
      </w:r>
    </w:p>
    <w:p xmlns:wp14="http://schemas.microsoft.com/office/word/2010/wordml" w14:paraId="2F7B4516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class User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function __toString()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return "This is a User Object";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function __get($prop)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    return "The property '$prop' does not exist.";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$u = new User();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$u; // Output: This is a User Object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$u-&gt;address; // Output: The property 'address' does not exist.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2F0BC2FC" wp14:textId="77777777">
      <w:r>
        <w:t>__________________________________________________</w:t>
      </w:r>
    </w:p>
    <w:p xmlns:wp14="http://schemas.microsoft.com/office/word/2010/wordml" w14:paraId="3DB55853" wp14:textId="77777777">
      <w:r>
        <w:br w:type="page"/>
      </w:r>
    </w:p>
    <w:p xmlns:wp14="http://schemas.microsoft.com/office/word/2010/wordml" w14:paraId="77328076" wp14:textId="77777777">
      <w:pPr>
        <w:pStyle w:val="2"/>
      </w:pPr>
      <w:r>
        <w:rPr>
          <w:lang w:val="en-US"/>
        </w:rPr>
        <w:t xml:space="preserve">Practice </w:t>
      </w:r>
      <w:r>
        <w:t>6: Sessions &amp; Cookies</w:t>
      </w:r>
    </w:p>
    <w:p xmlns:wp14="http://schemas.microsoft.com/office/word/2010/wordml" w14:paraId="09BA6100" wp14:textId="77777777">
      <w:r>
        <w:rPr>
          <w:i/>
        </w:rPr>
        <w:t>Focus: State management</w:t>
      </w:r>
    </w:p>
    <w:p xmlns:wp14="http://schemas.microsoft.com/office/word/2010/wordml" w14:paraId="7EA8F9BA" wp14:textId="77777777">
      <w:pPr>
        <w:pStyle w:val="3"/>
      </w:pPr>
      <w:r>
        <w:t>Task ID: PHP-011</w:t>
      </w:r>
    </w:p>
    <w:p xmlns:wp14="http://schemas.microsoft.com/office/word/2010/wordml" w14:paraId="1B906C64" wp14:textId="77777777">
      <w:pPr>
        <w:pStyle w:val="23"/>
      </w:pPr>
      <w:r>
        <w:rPr>
          <w:b/>
        </w:rPr>
        <w:t xml:space="preserve">Objective: </w:t>
      </w:r>
      <w:r>
        <w:t>Working with Cookies.</w:t>
      </w:r>
    </w:p>
    <w:p xmlns:wp14="http://schemas.microsoft.com/office/word/2010/wordml" w14:paraId="6D0CD6D4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60C7D171" wp14:textId="77777777">
      <w:pPr>
        <w:pStyle w:val="24"/>
      </w:pPr>
      <w:r>
        <w:t>Set a cookie named 'user_preference' with the value 'dark_mode' that expires in 1 hour.</w:t>
      </w:r>
    </w:p>
    <w:p xmlns:wp14="http://schemas.microsoft.com/office/word/2010/wordml" w14:paraId="043EC3DF" wp14:textId="77777777">
      <w:pPr>
        <w:pStyle w:val="24"/>
      </w:pPr>
      <w:r>
        <w:t>Write a script to check isset($_COOKIE['user_preference']) and print the value.</w:t>
      </w:r>
    </w:p>
    <w:p xmlns:wp14="http://schemas.microsoft.com/office/word/2010/wordml" w14:paraId="21E70C70" wp14:textId="77777777">
      <w:pPr>
        <w:pStyle w:val="4"/>
      </w:pPr>
      <w:r>
        <w:t>Example Snippet:</w:t>
      </w:r>
    </w:p>
    <w:p xmlns:wp14="http://schemas.microsoft.com/office/word/2010/wordml" w14:paraId="1E26D70D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Setting cookie (must be before any HTML output)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setcookie("theme", "dark", time() + 3600, "/");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Retrieving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if(isset($_COOKIE["theme"]))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echo "Theme is: " . $_COOKIE["theme"];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7B682CEC" wp14:textId="77777777">
      <w:r>
        <w:t>__________________________________________________</w:t>
      </w:r>
    </w:p>
    <w:p xmlns:wp14="http://schemas.microsoft.com/office/word/2010/wordml" w14:paraId="318D24FA" wp14:textId="77777777">
      <w:pPr>
        <w:pStyle w:val="3"/>
      </w:pPr>
      <w:r>
        <w:t>Task ID: PHP-012</w:t>
      </w:r>
    </w:p>
    <w:p xmlns:wp14="http://schemas.microsoft.com/office/word/2010/wordml" w14:paraId="50DD15CE" wp14:textId="77777777">
      <w:pPr>
        <w:pStyle w:val="23"/>
      </w:pPr>
      <w:r>
        <w:rPr>
          <w:b/>
        </w:rPr>
        <w:t xml:space="preserve">Objective: </w:t>
      </w:r>
      <w:r>
        <w:t>Session Management.</w:t>
      </w:r>
    </w:p>
    <w:p xmlns:wp14="http://schemas.microsoft.com/office/word/2010/wordml" w14:paraId="6AC939E0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236280A8" wp14:textId="77777777">
      <w:pPr>
        <w:pStyle w:val="24"/>
      </w:pPr>
      <w:r>
        <w:t>Page 1: session_start(). Set $_SESSION['username'] = 'InternName'.</w:t>
      </w:r>
    </w:p>
    <w:p xmlns:wp14="http://schemas.microsoft.com/office/word/2010/wordml" w14:paraId="3536E078" wp14:textId="77777777">
      <w:pPr>
        <w:pStyle w:val="24"/>
      </w:pPr>
      <w:r>
        <w:t>Page 2: Start session. Echo 'Welcome ' . $_SESSION['username'].</w:t>
      </w:r>
    </w:p>
    <w:p xmlns:wp14="http://schemas.microsoft.com/office/word/2010/wordml" w14:paraId="34A0EF6C" wp14:textId="77777777">
      <w:pPr>
        <w:pStyle w:val="24"/>
      </w:pPr>
      <w:r>
        <w:t>Create a 'Logout' button that runs session_destroy().</w:t>
      </w:r>
    </w:p>
    <w:p xmlns:wp14="http://schemas.microsoft.com/office/word/2010/wordml" w14:paraId="3A194014" wp14:textId="77777777">
      <w:pPr>
        <w:pStyle w:val="4"/>
      </w:pPr>
      <w:r>
        <w:t>Example Snippet:</w:t>
      </w:r>
    </w:p>
    <w:p xmlns:wp14="http://schemas.microsoft.com/office/word/2010/wordml" w14:paraId="130C6348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session_start();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$_SESSION['cart_count'] = 5;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echo "Items in cart: " . $_SESSION['cart_count'];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58ACF292" wp14:textId="77777777">
      <w:r>
        <w:t>__________________________________________________</w:t>
      </w:r>
    </w:p>
    <w:p xmlns:wp14="http://schemas.microsoft.com/office/word/2010/wordml" w14:paraId="7DB17E9B" wp14:textId="77777777">
      <w:r>
        <w:br w:type="page"/>
      </w:r>
    </w:p>
    <w:p xmlns:wp14="http://schemas.microsoft.com/office/word/2010/wordml" w14:paraId="5061A5D1" wp14:textId="77777777">
      <w:pPr>
        <w:pStyle w:val="2"/>
      </w:pPr>
      <w:r>
        <w:rPr>
          <w:lang w:val="en-US"/>
        </w:rPr>
        <w:t xml:space="preserve">Practice </w:t>
      </w:r>
      <w:r>
        <w:t>7: Namespaces</w:t>
      </w:r>
    </w:p>
    <w:p xmlns:wp14="http://schemas.microsoft.com/office/word/2010/wordml" w14:paraId="6FACB10B" wp14:textId="77777777">
      <w:r>
        <w:rPr>
          <w:i/>
        </w:rPr>
        <w:t>Focus: Code Organization</w:t>
      </w:r>
    </w:p>
    <w:p xmlns:wp14="http://schemas.microsoft.com/office/word/2010/wordml" w14:paraId="0311ED2A" wp14:textId="77777777">
      <w:pPr>
        <w:pStyle w:val="3"/>
      </w:pPr>
      <w:r>
        <w:t>Task ID: PHP-013</w:t>
      </w:r>
    </w:p>
    <w:p xmlns:wp14="http://schemas.microsoft.com/office/word/2010/wordml" w14:paraId="710A8FA5" wp14:textId="77777777">
      <w:pPr>
        <w:pStyle w:val="23"/>
      </w:pPr>
      <w:r>
        <w:rPr>
          <w:b/>
        </w:rPr>
        <w:t xml:space="preserve">Objective: </w:t>
      </w:r>
      <w:r>
        <w:t>Defining Namespaces to avoid conflict.</w:t>
      </w:r>
    </w:p>
    <w:p xmlns:wp14="http://schemas.microsoft.com/office/word/2010/wordml" w14:paraId="02CD815A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48CC169E" wp14:textId="77777777">
      <w:pPr>
        <w:pStyle w:val="24"/>
      </w:pPr>
      <w:r>
        <w:t>Create FileA.php with namespace Library\Database; and class Connection {}.</w:t>
      </w:r>
    </w:p>
    <w:p xmlns:wp14="http://schemas.microsoft.com/office/word/2010/wordml" w14:paraId="6FFE4DC5" wp14:textId="77777777">
      <w:pPr>
        <w:pStyle w:val="24"/>
      </w:pPr>
      <w:r>
        <w:t>Create FileB.php with namespace Library\API; and class Connection {}.</w:t>
      </w:r>
    </w:p>
    <w:p xmlns:wp14="http://schemas.microsoft.com/office/word/2010/wordml" w14:paraId="68EED672" wp14:textId="77777777">
      <w:pPr>
        <w:pStyle w:val="4"/>
      </w:pPr>
      <w:r>
        <w:t>Example Snippet:</w:t>
      </w:r>
    </w:p>
    <w:p xmlns:wp14="http://schemas.microsoft.com/office/word/2010/wordml" w14:paraId="25E7A9B9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// File: Logger/FileLogger.php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namespace Logger;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class Log {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 xml:space="preserve">    public function write() { echo "Writing to file..."; 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}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0D82A152" wp14:textId="77777777">
      <w:r>
        <w:t>__________________________________________________</w:t>
      </w:r>
    </w:p>
    <w:p xmlns:wp14="http://schemas.microsoft.com/office/word/2010/wordml" w14:paraId="46636EA5" wp14:textId="77777777">
      <w:pPr>
        <w:pStyle w:val="3"/>
      </w:pPr>
      <w:r>
        <w:t>Task ID: PHP-014</w:t>
      </w:r>
    </w:p>
    <w:p xmlns:wp14="http://schemas.microsoft.com/office/word/2010/wordml" w14:paraId="61AD0F06" wp14:textId="77777777">
      <w:pPr>
        <w:pStyle w:val="23"/>
      </w:pPr>
      <w:r>
        <w:rPr>
          <w:b/>
        </w:rPr>
        <w:t xml:space="preserve">Objective: </w:t>
      </w:r>
      <w:r>
        <w:t>Using Namespaces.</w:t>
      </w:r>
    </w:p>
    <w:p xmlns:wp14="http://schemas.microsoft.com/office/word/2010/wordml" w14:paraId="092E691F" wp14:textId="77777777">
      <w:pPr>
        <w:pStyle w:val="23"/>
      </w:pPr>
      <w:r>
        <w:rPr>
          <w:b/>
        </w:rPr>
        <w:t xml:space="preserve">Practice Work: </w:t>
      </w:r>
    </w:p>
    <w:p xmlns:wp14="http://schemas.microsoft.com/office/word/2010/wordml" w14:paraId="77A7D669" wp14:textId="77777777">
      <w:pPr>
        <w:pStyle w:val="24"/>
      </w:pPr>
      <w:r>
        <w:t>Create index.php. Include both files.</w:t>
      </w:r>
    </w:p>
    <w:p xmlns:wp14="http://schemas.microsoft.com/office/word/2010/wordml" w14:paraId="0D9BB1A0" wp14:textId="77777777">
      <w:pPr>
        <w:pStyle w:val="24"/>
      </w:pPr>
      <w:r>
        <w:t>Use the 'use' keyword to import the classes, aliasing one to avoid name collision.</w:t>
      </w:r>
    </w:p>
    <w:p xmlns:wp14="http://schemas.microsoft.com/office/word/2010/wordml" w14:paraId="317BF53C" wp14:textId="77777777">
      <w:pPr>
        <w:pStyle w:val="4"/>
      </w:pPr>
      <w:r>
        <w:t>Example Snippet:</w:t>
      </w:r>
    </w:p>
    <w:p xmlns:wp14="http://schemas.microsoft.com/office/word/2010/wordml" w14:paraId="76B9E128" wp14:textId="77777777">
      <w:pPr>
        <w:pStyle w:val="137"/>
        <w:ind w:left="720"/>
      </w:pPr>
      <w:r>
        <w:rPr>
          <w:rFonts w:ascii="Courier New" w:hAnsi="Courier New"/>
          <w:color w:val="003264"/>
          <w:sz w:val="18"/>
        </w:rPr>
        <w:t>&lt;?php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require 'FileA.php';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require 'FileB.php';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use Library\Database\Connection as DBConnection;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use Library\API\Connection as APIConnection;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$db = new DBConnection();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$api = new APIConnection();</w:t>
      </w:r>
      <w:r>
        <w:rPr>
          <w:rFonts w:ascii="Courier New" w:hAnsi="Courier New"/>
          <w:color w:val="003264"/>
          <w:sz w:val="18"/>
        </w:rPr>
        <w:br w:type="textWrapping"/>
      </w:r>
      <w:r>
        <w:rPr>
          <w:rFonts w:ascii="Courier New" w:hAnsi="Courier New"/>
          <w:color w:val="003264"/>
          <w:sz w:val="18"/>
        </w:rPr>
        <w:t>?&gt;</w:t>
      </w:r>
    </w:p>
    <w:p xmlns:wp14="http://schemas.microsoft.com/office/word/2010/wordml" w14:paraId="4BF0D72A" wp14:textId="77777777">
      <w:r>
        <w:t>__________________________________________________</w:t>
      </w:r>
    </w:p>
    <w:sectPr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2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19AE7"/>
    <w:rsid w:val="6022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5D42A4AC"/>
  <w14:defaultImageDpi w14:val="300"/>
  <w15:docId w15:val="{A707B802-3F1A-458B-B601-8E942505AA5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</w:style>
  <w:style w:type="character" w:styleId="146" w:customStyle="1">
    <w:name w:val="Body Text 3 Char"/>
    <w:basedOn w:val="11"/>
    <w:link w:val="15"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lastModifiedBy>Guest User</lastModifiedBy>
  <dcterms:modified xsi:type="dcterms:W3CDTF">2026-01-27T12:03:45.2033758Z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BE10B640D12B40AC85DF94AE45BEEFBC_12</vt:lpwstr>
  </property>
</Properties>
</file>